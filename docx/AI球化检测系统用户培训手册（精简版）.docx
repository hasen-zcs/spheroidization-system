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8DB8D">
      <w:pPr>
        <w:spacing w:before="0" w:after="240" w:line="336" w:lineRule="auto"/>
      </w:pPr>
    </w:p>
    <w:p w14:paraId="5497C423">
      <w:pPr>
        <w:spacing w:before="0" w:after="240" w:line="336" w:lineRule="auto"/>
      </w:pPr>
    </w:p>
    <w:p w14:paraId="3CD55F5F">
      <w:pPr>
        <w:spacing w:before="0" w:after="240" w:line="336" w:lineRule="auto"/>
      </w:pPr>
    </w:p>
    <w:p w14:paraId="277A0567">
      <w:pPr>
        <w:spacing w:before="0" w:after="240" w:line="336" w:lineRule="auto"/>
      </w:pPr>
    </w:p>
    <w:p w14:paraId="5E3C8D41">
      <w:pPr>
        <w:spacing w:before="0" w:after="240" w:line="336" w:lineRule="auto"/>
      </w:pPr>
    </w:p>
    <w:p w14:paraId="36F8B5EE">
      <w:pPr>
        <w:spacing w:before="0" w:after="160" w:line="336" w:lineRule="auto"/>
        <w:jc w:val="center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003399"/>
          <w:sz w:val="60"/>
        </w:rPr>
        <w:t>AI球化检测系</w:t>
      </w:r>
      <w:r>
        <w:rPr>
          <w:rFonts w:hint="eastAsia"/>
          <w:b/>
          <w:color w:val="003399"/>
          <w:sz w:val="60"/>
          <w:lang w:val="en-US" w:eastAsia="zh-CN"/>
        </w:rPr>
        <w:t>统_V0</w:t>
      </w:r>
    </w:p>
    <w:p w14:paraId="6116F890">
      <w:pPr>
        <w:spacing w:before="0" w:after="200" w:line="336" w:lineRule="auto"/>
        <w:jc w:val="center"/>
      </w:pPr>
      <w:r>
        <w:rPr>
          <w:rFonts w:ascii="微软雅黑" w:hAnsi="微软雅黑" w:eastAsia="微软雅黑"/>
          <w:b/>
          <w:color w:val="1A2A3A"/>
          <w:sz w:val="44"/>
        </w:rPr>
        <w:t>一线操作简明手册</w:t>
      </w:r>
    </w:p>
    <w:p w14:paraId="7577A5D4">
      <w:pPr>
        <w:spacing w:before="0" w:after="1200" w:line="336" w:lineRule="auto"/>
        <w:jc w:val="center"/>
      </w:pPr>
      <w:r>
        <w:rPr>
          <w:rFonts w:ascii="微软雅黑" w:hAnsi="微软雅黑" w:eastAsia="微软雅黑"/>
          <w:b w:val="0"/>
          <w:color w:val="777777"/>
          <w:sz w:val="26"/>
        </w:rPr>
        <w:t>（精简版 · 供一线操作工日常使用）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5669"/>
      </w:tblGrid>
      <w:tr w14:paraId="7763D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E6F2FF"/>
          </w:tcPr>
          <w:p w14:paraId="68C78D08"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文档版本</w:t>
            </w:r>
          </w:p>
        </w:tc>
        <w:tc>
          <w:tcPr>
            <w:tcW w:w="5669" w:type="dxa"/>
          </w:tcPr>
          <w:p w14:paraId="7055153F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  <w:bookmarkStart w:id="0" w:name="_GoBack"/>
            <w:bookmarkEnd w:id="0"/>
          </w:p>
        </w:tc>
      </w:tr>
      <w:tr w14:paraId="1F346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E6F2FF"/>
          </w:tcPr>
          <w:p w14:paraId="476606BD"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适用对象</w:t>
            </w:r>
          </w:p>
        </w:tc>
        <w:tc>
          <w:tcPr>
            <w:tcW w:w="5669" w:type="dxa"/>
          </w:tcPr>
          <w:p w14:paraId="09BD2431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浇注工位操作工、班组长</w:t>
            </w:r>
          </w:p>
        </w:tc>
      </w:tr>
      <w:tr w14:paraId="62861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E6F2FF"/>
          </w:tcPr>
          <w:p w14:paraId="3BFC24B6"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配套文档</w:t>
            </w:r>
          </w:p>
        </w:tc>
        <w:tc>
          <w:tcPr>
            <w:tcW w:w="5669" w:type="dxa"/>
          </w:tcPr>
          <w:p w14:paraId="3D5752A3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《AI球化检测系统用户培训手册（详细版）》——完整功能说明，供项目存档</w:t>
            </w:r>
          </w:p>
        </w:tc>
      </w:tr>
      <w:tr w14:paraId="18129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E6F2FF"/>
          </w:tcPr>
          <w:p w14:paraId="5BC5D01C"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编制单位</w:t>
            </w:r>
          </w:p>
        </w:tc>
        <w:tc>
          <w:tcPr>
            <w:tcW w:w="5669" w:type="dxa"/>
          </w:tcPr>
          <w:p w14:paraId="32B17758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东贝生产线 · 系统架构项目组（2026 年 10 月）</w:t>
            </w:r>
          </w:p>
        </w:tc>
      </w:tr>
    </w:tbl>
    <w:p w14:paraId="42577BE1">
      <w:pPr>
        <w:spacing w:before="0" w:after="320" w:line="336" w:lineRule="auto"/>
      </w:pPr>
    </w:p>
    <w:p w14:paraId="61EB86EA">
      <w:pPr>
        <w:spacing w:before="0" w:after="120" w:line="336" w:lineRule="auto"/>
        <w:jc w:val="center"/>
      </w:pPr>
      <w:r>
        <w:rPr>
          <w:rFonts w:ascii="微软雅黑" w:hAnsi="微软雅黑" w:eastAsia="微软雅黑"/>
          <w:b w:val="0"/>
          <w:color w:val="777777"/>
          <w:sz w:val="22"/>
        </w:rPr>
        <w:t>东贝生产线 · 系统架构项目组</w:t>
      </w:r>
    </w:p>
    <w:p w14:paraId="70371E05">
      <w:r>
        <w:br w:type="page"/>
      </w:r>
    </w:p>
    <w:p w14:paraId="347491F1">
      <w:pPr>
        <w:pStyle w:val="3"/>
        <w:spacing w:before="360" w:after="160"/>
      </w:pPr>
      <w:r>
        <w:rPr>
          <w:rFonts w:ascii="微软雅黑" w:hAnsi="微软雅黑" w:eastAsia="微软雅黑"/>
          <w:b/>
          <w:color w:val="003399"/>
          <w:sz w:val="34"/>
        </w:rPr>
        <w:t>使用说明</w:t>
      </w:r>
    </w:p>
    <w:p w14:paraId="29C0E81F">
      <w:pPr>
        <w:spacing w:after="120" w:line="336" w:lineRule="auto"/>
      </w:pPr>
      <w:r>
        <w:rPr>
          <w:rFonts w:ascii="微软雅黑" w:hAnsi="微软雅黑" w:eastAsia="微软雅黑"/>
          <w:b/>
          <w:sz w:val="22"/>
        </w:rPr>
        <w:t>这本手册只讲你每天要做的操作。</w:t>
      </w:r>
      <w:r>
        <w:rPr>
          <w:rFonts w:ascii="微软雅黑" w:hAnsi="微软雅黑" w:eastAsia="微软雅黑"/>
          <w:b w:val="0"/>
          <w:sz w:val="22"/>
        </w:rPr>
        <w:t>一句话记住分工：</w:t>
      </w:r>
      <w:r>
        <w:rPr>
          <w:rFonts w:ascii="微软雅黑" w:hAnsi="微软雅黑" w:eastAsia="微软雅黑"/>
          <w:b/>
          <w:color w:val="003399"/>
          <w:sz w:val="22"/>
        </w:rPr>
        <w:t>机器负责“检”（检测数据自动推送进系统），你负责“看结果、核异常、确认处理”。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566D3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1" w:type="dxa"/>
            <w:shd w:val="clear" w:color="auto" w:fill="FDECEC"/>
          </w:tcPr>
          <w:p w14:paraId="34105334">
            <w:pPr>
              <w:spacing w:before="80" w:after="40" w:line="324" w:lineRule="auto"/>
            </w:pPr>
            <w:r>
              <w:rPr>
                <w:rFonts w:ascii="微软雅黑" w:hAnsi="微软雅黑" w:eastAsia="微软雅黑"/>
                <w:b/>
                <w:color w:val="C62828"/>
                <w:sz w:val="21"/>
              </w:rPr>
              <w:t>重要：非必要不要新增：</w:t>
            </w:r>
            <w:r>
              <w:rPr>
                <w:rFonts w:ascii="微软雅黑" w:hAnsi="微软雅黑" w:eastAsia="微软雅黑"/>
                <w:b w:val="0"/>
                <w:sz w:val="21"/>
              </w:rPr>
              <w:t>系统里的检测数据由检测模块自动推送，正常不需要你手工录入。“新增记录”只在确实需要补录时使用，平时不要新增。</w:t>
            </w:r>
          </w:p>
        </w:tc>
      </w:tr>
    </w:tbl>
    <w:p w14:paraId="0B73AFC0">
      <w:pPr>
        <w:spacing w:before="0" w:after="40" w:line="336" w:lineRule="auto"/>
      </w:pPr>
    </w:p>
    <w:p w14:paraId="03C20496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7"/>
        </w:rPr>
        <w:t>系统共 5 个页面，各管什么事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39159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003399"/>
          </w:tcPr>
          <w:p w14:paraId="692920BB"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页面（入口）</w:t>
            </w:r>
          </w:p>
        </w:tc>
        <w:tc>
          <w:tcPr>
            <w:tcW w:w="5329" w:type="dxa"/>
            <w:shd w:val="clear" w:color="auto" w:fill="003399"/>
          </w:tcPr>
          <w:p w14:paraId="1E832BF2"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你在上面做什么</w:t>
            </w:r>
          </w:p>
        </w:tc>
      </w:tr>
      <w:tr w14:paraId="52110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7B257FA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浇注工位监控（系统首页）</w:t>
            </w:r>
          </w:p>
        </w:tc>
        <w:tc>
          <w:tcPr>
            <w:tcW w:w="5329" w:type="dxa"/>
          </w:tcPr>
          <w:p w14:paraId="24D3F579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看摄像头画面、最新 5 条检测数据</w:t>
            </w:r>
          </w:p>
        </w:tc>
      </w:tr>
      <w:tr w14:paraId="56122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2F7FC"/>
          </w:tcPr>
          <w:p w14:paraId="79D7DCBD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首页（统计）</w:t>
            </w:r>
          </w:p>
        </w:tc>
        <w:tc>
          <w:tcPr>
            <w:tcW w:w="5329" w:type="dxa"/>
            <w:shd w:val="clear" w:color="auto" w:fill="F2F7FC"/>
          </w:tcPr>
          <w:p w14:paraId="523647C9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看总记录数、异常数、已处理/未处理</w:t>
            </w:r>
          </w:p>
        </w:tc>
      </w:tr>
      <w:tr w14:paraId="12A52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5F44D62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球化记录</w:t>
            </w:r>
          </w:p>
        </w:tc>
        <w:tc>
          <w:tcPr>
            <w:tcW w:w="5329" w:type="dxa"/>
          </w:tcPr>
          <w:p w14:paraId="66DFC2B2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查询所有记录（补录时才用“新增记录”）</w:t>
            </w:r>
          </w:p>
        </w:tc>
      </w:tr>
      <w:tr w14:paraId="3F759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2F7FC"/>
          </w:tcPr>
          <w:p w14:paraId="0217C21D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异常记录</w:t>
            </w:r>
          </w:p>
        </w:tc>
        <w:tc>
          <w:tcPr>
            <w:tcW w:w="5329" w:type="dxa"/>
            <w:shd w:val="clear" w:color="auto" w:fill="F2F7FC"/>
          </w:tcPr>
          <w:p w14:paraId="7923643B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查看异常记录、填写复核、标记处理</w:t>
            </w:r>
          </w:p>
        </w:tc>
      </w:tr>
      <w:tr w14:paraId="444B7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53F1E20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检测标准</w:t>
            </w:r>
          </w:p>
        </w:tc>
        <w:tc>
          <w:tcPr>
            <w:tcW w:w="5329" w:type="dxa"/>
          </w:tcPr>
          <w:p w14:paraId="33C449A0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查看当前标准值（一般由工艺人员调整）</w:t>
            </w:r>
          </w:p>
        </w:tc>
      </w:tr>
    </w:tbl>
    <w:p w14:paraId="3C99308D">
      <w:pPr>
        <w:spacing w:before="0" w:after="40" w:line="336" w:lineRule="auto"/>
      </w:pPr>
    </w:p>
    <w:p w14:paraId="350C46C9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7"/>
        </w:rPr>
        <w:t>怎么打开系统</w:t>
      </w:r>
    </w:p>
    <w:p w14:paraId="2EE7EAB7">
      <w:pPr>
        <w:spacing w:after="100" w:line="336" w:lineRule="auto"/>
        <w:ind w:left="170"/>
      </w:pPr>
      <w:r>
        <w:rPr>
          <w:rFonts w:ascii="微软雅黑" w:hAnsi="微软雅黑" w:eastAsia="微软雅黑"/>
          <w:b/>
          <w:color w:val="003399"/>
          <w:sz w:val="22"/>
        </w:rPr>
        <w:t>第 1 步　</w:t>
      </w:r>
      <w:r>
        <w:rPr>
          <w:rFonts w:ascii="微软雅黑" w:hAnsi="微软雅黑" w:eastAsia="微软雅黑"/>
          <w:b w:val="0"/>
          <w:sz w:val="22"/>
        </w:rPr>
        <w:t>打开浏览器（推荐 Edge 或 Chrome 最新版）。</w:t>
      </w:r>
    </w:p>
    <w:p w14:paraId="5BB5AD35">
      <w:pPr>
        <w:spacing w:after="100" w:line="336" w:lineRule="auto"/>
        <w:ind w:left="170"/>
      </w:pPr>
      <w:r>
        <w:rPr>
          <w:rFonts w:ascii="微软雅黑" w:hAnsi="微软雅黑" w:eastAsia="微软雅黑"/>
          <w:b/>
          <w:color w:val="003399"/>
          <w:sz w:val="22"/>
        </w:rPr>
        <w:t>第 2 步　</w:t>
      </w:r>
      <w:r>
        <w:rPr>
          <w:rFonts w:ascii="微软雅黑" w:hAnsi="微软雅黑" w:eastAsia="微软雅黑"/>
          <w:b w:val="0"/>
          <w:sz w:val="22"/>
        </w:rPr>
        <w:t>在地址栏输入系统地址，回车。</w:t>
      </w:r>
    </w:p>
    <w:p w14:paraId="4ED8D851">
      <w:pPr>
        <w:spacing w:after="100" w:line="336" w:lineRule="auto"/>
        <w:ind w:left="170"/>
      </w:pPr>
      <w:r>
        <w:rPr>
          <w:rFonts w:ascii="微软雅黑" w:hAnsi="微软雅黑" w:eastAsia="微软雅黑"/>
          <w:b/>
          <w:color w:val="003399"/>
          <w:sz w:val="22"/>
        </w:rPr>
        <w:t>第 3 步　</w:t>
      </w:r>
      <w:r>
        <w:rPr>
          <w:rFonts w:ascii="微软雅黑" w:hAnsi="微软雅黑" w:eastAsia="微软雅黑"/>
          <w:b w:val="0"/>
          <w:sz w:val="22"/>
        </w:rPr>
        <w:t>不需要登录，页面打开就是“浇注工位监控”页。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79857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1" w:type="dxa"/>
            <w:shd w:val="clear" w:color="auto" w:fill="EFF6FF"/>
          </w:tcPr>
          <w:p w14:paraId="09A03000">
            <w:pPr>
              <w:spacing w:before="80" w:after="40" w:line="324" w:lineRule="auto"/>
            </w:pPr>
            <w:r>
              <w:rPr>
                <w:rFonts w:ascii="微软雅黑" w:hAnsi="微软雅黑" w:eastAsia="微软雅黑"/>
                <w:b/>
                <w:color w:val="003399"/>
                <w:sz w:val="21"/>
              </w:rPr>
              <w:t>提示：</w:t>
            </w:r>
            <w:r>
              <w:rPr>
                <w:rFonts w:ascii="微软雅黑" w:hAnsi="微软雅黑" w:eastAsia="微软雅黑"/>
                <w:b w:val="0"/>
                <w:sz w:val="21"/>
              </w:rPr>
              <w:t>页面右上角的“系统正常”按钮，表示系统连接正常。如果显示“系统离线”，请联系 IT 人员。</w:t>
            </w:r>
          </w:p>
        </w:tc>
      </w:tr>
    </w:tbl>
    <w:p w14:paraId="1AE9B7E6">
      <w:pPr>
        <w:spacing w:before="0" w:after="40" w:line="336" w:lineRule="auto"/>
      </w:pPr>
    </w:p>
    <w:p w14:paraId="0DE4B962">
      <w:pPr>
        <w:pStyle w:val="3"/>
        <w:spacing w:before="360" w:after="160"/>
      </w:pPr>
      <w:r>
        <w:rPr>
          <w:rFonts w:ascii="微软雅黑" w:hAnsi="微软雅黑" w:eastAsia="微软雅黑"/>
          <w:b/>
          <w:color w:val="003399"/>
          <w:sz w:val="34"/>
        </w:rPr>
        <w:t>1　每天五步操作</w:t>
      </w:r>
    </w:p>
    <w:p w14:paraId="64203CAD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7"/>
        </w:rPr>
        <w:t>第 1 步：看工位（系统首页）</w:t>
      </w:r>
    </w:p>
    <w:p w14:paraId="7F552860"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2"/>
        </w:rPr>
        <w:t>接班后的第一件事。打开系统，看三样东西：</w:t>
      </w:r>
    </w:p>
    <w:p w14:paraId="760A0267">
      <w:pPr>
        <w:spacing w:after="80" w:line="336" w:lineRule="auto"/>
        <w:ind w:left="283"/>
      </w:pPr>
      <w:r>
        <w:rPr>
          <w:rFonts w:ascii="微软雅黑" w:hAnsi="微软雅黑" w:eastAsia="微软雅黑"/>
          <w:b w:val="0"/>
          <w:color w:val="0050B3"/>
          <w:sz w:val="22"/>
        </w:rPr>
        <w:t xml:space="preserve">• </w:t>
      </w:r>
      <w:r>
        <w:rPr>
          <w:rFonts w:ascii="微软雅黑" w:hAnsi="微软雅黑" w:eastAsia="微软雅黑"/>
          <w:b w:val="0"/>
          <w:sz w:val="22"/>
        </w:rPr>
        <w:t>两个摄像头画面是否正常（显示“等待视频流接入”表示摄像头还没连上，不用管）；</w:t>
      </w:r>
    </w:p>
    <w:p w14:paraId="5FCC3854">
      <w:pPr>
        <w:spacing w:after="80" w:line="336" w:lineRule="auto"/>
        <w:ind w:left="283"/>
      </w:pPr>
      <w:r>
        <w:rPr>
          <w:rFonts w:ascii="微软雅黑" w:hAnsi="微软雅黑" w:eastAsia="微软雅黑"/>
          <w:b w:val="0"/>
          <w:color w:val="0050B3"/>
          <w:sz w:val="22"/>
        </w:rPr>
        <w:t xml:space="preserve">• </w:t>
      </w:r>
      <w:r>
        <w:rPr>
          <w:rFonts w:ascii="微软雅黑" w:hAnsi="微软雅黑" w:eastAsia="微软雅黑"/>
          <w:b w:val="0"/>
          <w:sz w:val="22"/>
        </w:rPr>
        <w:t>最近 5 条检测数据的“球化结果”一列：正常还是异常；</w:t>
      </w:r>
    </w:p>
    <w:p w14:paraId="4FC8247D">
      <w:pPr>
        <w:spacing w:after="80" w:line="336" w:lineRule="auto"/>
        <w:ind w:left="283"/>
      </w:pPr>
      <w:r>
        <w:rPr>
          <w:rFonts w:ascii="微软雅黑" w:hAnsi="微软雅黑" w:eastAsia="微软雅黑"/>
          <w:b w:val="0"/>
          <w:color w:val="0050B3"/>
          <w:sz w:val="22"/>
        </w:rPr>
        <w:t xml:space="preserve">• </w:t>
      </w:r>
      <w:r>
        <w:rPr>
          <w:rFonts w:ascii="微软雅黑" w:hAnsi="微软雅黑" w:eastAsia="微软雅黑"/>
          <w:b w:val="0"/>
          <w:sz w:val="22"/>
        </w:rPr>
        <w:t>最下面蓝色状态栏：最新一条记录是正常/异常、已处理还是未处理。</w:t>
      </w:r>
    </w:p>
    <w:p w14:paraId="4838F0F1"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2"/>
        </w:rPr>
        <w:t>看到“异常”而且还没处理 → 直接跳到下面的“第 4 步”。</w:t>
      </w:r>
    </w:p>
    <w:p w14:paraId="4B826DBA">
      <w:pPr>
        <w:spacing w:before="120" w:after="40"/>
        <w:jc w:val="center"/>
      </w:pPr>
      <w:r>
        <w:drawing>
          <wp:inline distT="0" distB="0" distL="114300" distR="114300">
            <wp:extent cx="5637530" cy="3171190"/>
            <wp:effectExtent l="0" t="0" r="1270" b="381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0281B"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9"/>
        </w:rPr>
        <w:t>图 1　浇注工位监控首页（摄像头画面、最新检测数据、底部状态栏）</w:t>
      </w:r>
    </w:p>
    <w:p w14:paraId="5D3C4C66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7"/>
        </w:rPr>
        <w:t>第 2 步：新增数据（非必要不要新增）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1EFE8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1" w:type="dxa"/>
            <w:shd w:val="clear" w:color="auto" w:fill="FDECEC"/>
          </w:tcPr>
          <w:p w14:paraId="553EFFBC">
            <w:pPr>
              <w:spacing w:before="80" w:after="40" w:line="324" w:lineRule="auto"/>
            </w:pPr>
            <w:r>
              <w:rPr>
                <w:rFonts w:ascii="微软雅黑" w:hAnsi="微软雅黑" w:eastAsia="微软雅黑"/>
                <w:b/>
                <w:color w:val="C62828"/>
                <w:sz w:val="21"/>
              </w:rPr>
              <w:t>重要：非必要不要新增：</w:t>
            </w:r>
            <w:r>
              <w:rPr>
                <w:rFonts w:ascii="微软雅黑" w:hAnsi="微软雅黑" w:eastAsia="微软雅黑"/>
                <w:b w:val="0"/>
                <w:sz w:val="21"/>
              </w:rPr>
              <w:t>检测记录正常由检测模块自动推送生成，你不需要手工录入。只有检测模块没推上来、确实需要补录时，才用“新增记录”补一条；随手新增会出现重复记录，影响统计和质量追溯。补录前先确认这条记录系统里确实没有。</w:t>
            </w:r>
          </w:p>
        </w:tc>
      </w:tr>
    </w:tbl>
    <w:p w14:paraId="27331110">
      <w:pPr>
        <w:spacing w:before="0" w:after="40" w:line="336" w:lineRule="auto"/>
      </w:pPr>
    </w:p>
    <w:p w14:paraId="7E5DD725"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2"/>
        </w:rPr>
        <w:t>确需补录时，入口：在首页点“＋ 新增一行数据”；或者打开“球化记录”页面点“新增记录”。</w:t>
      </w:r>
    </w:p>
    <w:p w14:paraId="0A29C34C">
      <w:pPr>
        <w:spacing w:before="120" w:after="40"/>
        <w:jc w:val="center"/>
      </w:pPr>
      <w:r>
        <w:drawing>
          <wp:inline distT="0" distB="0" distL="114300" distR="114300">
            <wp:extent cx="5543550" cy="3849370"/>
            <wp:effectExtent l="0" t="0" r="635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C560"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9"/>
        </w:rPr>
        <w:t>图 2　新增球化记录表单（仅补录时使用，按表格内容填写）</w:t>
      </w:r>
    </w:p>
    <w:p w14:paraId="18B7C5F0"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2"/>
        </w:rPr>
        <w:t>填写对照表（照着填就行）：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662AE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003399"/>
          </w:tcPr>
          <w:p w14:paraId="367FE322"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w="4195" w:type="dxa"/>
            <w:shd w:val="clear" w:color="auto" w:fill="003399"/>
          </w:tcPr>
          <w:p w14:paraId="21A0DC6A"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填什么</w:t>
            </w:r>
          </w:p>
        </w:tc>
        <w:tc>
          <w:tcPr>
            <w:tcW w:w="1928" w:type="dxa"/>
            <w:shd w:val="clear" w:color="auto" w:fill="003399"/>
          </w:tcPr>
          <w:p w14:paraId="77552ECA"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2CCF5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57FB8620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检测时间</w:t>
            </w:r>
          </w:p>
        </w:tc>
        <w:tc>
          <w:tcPr>
            <w:tcW w:w="4195" w:type="dxa"/>
          </w:tcPr>
          <w:p w14:paraId="1EEE113A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本次检测的日期时间</w:t>
            </w:r>
          </w:p>
        </w:tc>
        <w:tc>
          <w:tcPr>
            <w:tcW w:w="1928" w:type="dxa"/>
          </w:tcPr>
          <w:p w14:paraId="23A0BE3B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必填</w:t>
            </w:r>
          </w:p>
        </w:tc>
      </w:tr>
      <w:tr w14:paraId="36693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3C8748C0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球化开始时间 / 结束时间</w:t>
            </w:r>
          </w:p>
        </w:tc>
        <w:tc>
          <w:tcPr>
            <w:tcW w:w="4195" w:type="dxa"/>
            <w:shd w:val="clear" w:color="auto" w:fill="F2F7FC"/>
          </w:tcPr>
          <w:p w14:paraId="582C3C69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球化反应开始、结束时刻</w:t>
            </w:r>
          </w:p>
        </w:tc>
        <w:tc>
          <w:tcPr>
            <w:tcW w:w="1928" w:type="dxa"/>
            <w:shd w:val="clear" w:color="auto" w:fill="F2F7FC"/>
          </w:tcPr>
          <w:p w14:paraId="7BE218E2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必填</w:t>
            </w:r>
          </w:p>
        </w:tc>
      </w:tr>
      <w:tr w14:paraId="14E7C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A63F5E4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实际球化时间</w:t>
            </w:r>
          </w:p>
        </w:tc>
        <w:tc>
          <w:tcPr>
            <w:tcW w:w="4195" w:type="dxa"/>
          </w:tcPr>
          <w:p w14:paraId="07C9681F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实际球化时长（秒）</w:t>
            </w:r>
          </w:p>
        </w:tc>
        <w:tc>
          <w:tcPr>
            <w:tcW w:w="1928" w:type="dxa"/>
          </w:tcPr>
          <w:p w14:paraId="5CEAA748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必填</w:t>
            </w:r>
          </w:p>
        </w:tc>
      </w:tr>
      <w:tr w14:paraId="5DCB7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1965E91A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球化温度 / 测温时间</w:t>
            </w:r>
          </w:p>
        </w:tc>
        <w:tc>
          <w:tcPr>
            <w:tcW w:w="4195" w:type="dxa"/>
            <w:shd w:val="clear" w:color="auto" w:fill="F2F7FC"/>
          </w:tcPr>
          <w:p w14:paraId="7B9A4A50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铁水温度、测温时刻</w:t>
            </w:r>
          </w:p>
        </w:tc>
        <w:tc>
          <w:tcPr>
            <w:tcW w:w="1928" w:type="dxa"/>
            <w:shd w:val="clear" w:color="auto" w:fill="F2F7FC"/>
          </w:tcPr>
          <w:p w14:paraId="777ECEAE">
            <w:pPr>
              <w:spacing w:before="40" w:after="40" w:line="312" w:lineRule="auto"/>
            </w:pPr>
          </w:p>
        </w:tc>
      </w:tr>
      <w:tr w14:paraId="3339F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68A82D3F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进线开始 / 结束时间</w:t>
            </w:r>
          </w:p>
        </w:tc>
        <w:tc>
          <w:tcPr>
            <w:tcW w:w="4195" w:type="dxa"/>
          </w:tcPr>
          <w:p w14:paraId="7B9BAC2B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进线开始、结束时刻</w:t>
            </w:r>
          </w:p>
        </w:tc>
        <w:tc>
          <w:tcPr>
            <w:tcW w:w="1928" w:type="dxa"/>
          </w:tcPr>
          <w:p w14:paraId="3D025E33">
            <w:pPr>
              <w:spacing w:before="40" w:after="40" w:line="312" w:lineRule="auto"/>
            </w:pPr>
          </w:p>
        </w:tc>
      </w:tr>
      <w:tr w14:paraId="37801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72DAD966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进线总时长</w:t>
            </w:r>
          </w:p>
        </w:tc>
        <w:tc>
          <w:tcPr>
            <w:tcW w:w="4195" w:type="dxa"/>
            <w:shd w:val="clear" w:color="auto" w:fill="F2F7FC"/>
          </w:tcPr>
          <w:p w14:paraId="3E7968B2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进线总时长（秒）</w:t>
            </w:r>
          </w:p>
        </w:tc>
        <w:tc>
          <w:tcPr>
            <w:tcW w:w="1928" w:type="dxa"/>
            <w:shd w:val="clear" w:color="auto" w:fill="F2F7FC"/>
          </w:tcPr>
          <w:p w14:paraId="15EDF0C7">
            <w:pPr>
              <w:spacing w:before="40" w:after="40" w:line="312" w:lineRule="auto"/>
            </w:pPr>
          </w:p>
        </w:tc>
      </w:tr>
      <w:tr w14:paraId="66977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44C565E9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球化重量</w:t>
            </w:r>
          </w:p>
        </w:tc>
        <w:tc>
          <w:tcPr>
            <w:tcW w:w="4195" w:type="dxa"/>
          </w:tcPr>
          <w:p w14:paraId="14E55C64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铁水重量</w:t>
            </w:r>
          </w:p>
        </w:tc>
        <w:tc>
          <w:tcPr>
            <w:tcW w:w="1928" w:type="dxa"/>
          </w:tcPr>
          <w:p w14:paraId="61DE0597">
            <w:pPr>
              <w:spacing w:before="40" w:after="40" w:line="312" w:lineRule="auto"/>
            </w:pPr>
          </w:p>
        </w:tc>
      </w:tr>
      <w:tr w14:paraId="66C8F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5F55F2E9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机器判定异常</w:t>
            </w:r>
          </w:p>
        </w:tc>
        <w:tc>
          <w:tcPr>
            <w:tcW w:w="4195" w:type="dxa"/>
            <w:shd w:val="clear" w:color="auto" w:fill="F2F7FC"/>
          </w:tcPr>
          <w:p w14:paraId="1ECC41D1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机器判为异常时，勾选它</w:t>
            </w:r>
          </w:p>
        </w:tc>
        <w:tc>
          <w:tcPr>
            <w:tcW w:w="1928" w:type="dxa"/>
            <w:shd w:val="clear" w:color="auto" w:fill="F2F7FC"/>
          </w:tcPr>
          <w:p w14:paraId="5633734F">
            <w:pPr>
              <w:spacing w:before="40" w:after="40" w:line="312" w:lineRule="auto"/>
            </w:pPr>
          </w:p>
        </w:tc>
      </w:tr>
      <w:tr w14:paraId="1F725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41C617F1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球化图片</w:t>
            </w:r>
          </w:p>
        </w:tc>
        <w:tc>
          <w:tcPr>
            <w:tcW w:w="4195" w:type="dxa"/>
          </w:tcPr>
          <w:p w14:paraId="7EB5953E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上传检测图片</w:t>
            </w:r>
          </w:p>
        </w:tc>
        <w:tc>
          <w:tcPr>
            <w:tcW w:w="1928" w:type="dxa"/>
          </w:tcPr>
          <w:p w14:paraId="202697AA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只能选 JPG</w:t>
            </w:r>
          </w:p>
        </w:tc>
      </w:tr>
    </w:tbl>
    <w:p w14:paraId="3A21E63A">
      <w:pPr>
        <w:spacing w:before="0" w:after="40" w:line="336" w:lineRule="auto"/>
      </w:pPr>
    </w:p>
    <w:p w14:paraId="715E1BC5"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2"/>
        </w:rPr>
        <w:t>填完点“提交记录”，新记录马上出现在列表最上面。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1F49A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731" w:type="dxa"/>
            <w:shd w:val="clear" w:color="auto" w:fill="FFF4E5"/>
          </w:tcPr>
          <w:p w14:paraId="1F9B54CA">
            <w:pPr>
              <w:spacing w:before="80" w:after="40" w:line="324" w:lineRule="auto"/>
            </w:pPr>
            <w:r>
              <w:rPr>
                <w:rFonts w:ascii="微软雅黑" w:hAnsi="微软雅黑" w:eastAsia="微软雅黑"/>
                <w:b/>
                <w:color w:val="D97706"/>
                <w:sz w:val="21"/>
              </w:rPr>
              <w:t>注意：</w:t>
            </w:r>
            <w:r>
              <w:rPr>
                <w:rFonts w:ascii="微软雅黑" w:hAnsi="微软雅黑" w:eastAsia="微软雅黑"/>
                <w:b w:val="0"/>
                <w:sz w:val="21"/>
              </w:rPr>
              <w:t>图片只能选 JPG 格式，选别的格式会提示“请选择有效的 JPG 图片”。机器判定为异常时，一定要勾选“机器判定异常”，这样它才会出现在异常记录页。</w:t>
            </w:r>
          </w:p>
        </w:tc>
      </w:tr>
    </w:tbl>
    <w:p w14:paraId="57F6298C">
      <w:pPr>
        <w:spacing w:before="0" w:after="40" w:line="336" w:lineRule="auto"/>
      </w:pPr>
    </w:p>
    <w:p w14:paraId="3F7714F9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7"/>
        </w:rPr>
        <w:t>第 3 步：查看检测结果</w:t>
      </w:r>
    </w:p>
    <w:p w14:paraId="0B52F302"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2"/>
        </w:rPr>
        <w:t>“球化记录”页面是全部记录的列表（每页 20 条，可翻页）。</w:t>
      </w:r>
    </w:p>
    <w:p w14:paraId="7F8C80D8">
      <w:pPr>
        <w:spacing w:before="120" w:after="40"/>
        <w:jc w:val="center"/>
      </w:pPr>
      <w:r>
        <w:drawing>
          <wp:inline distT="0" distB="0" distL="114300" distR="114300">
            <wp:extent cx="5543550" cy="3849370"/>
            <wp:effectExtent l="0" t="0" r="635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1E51"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9"/>
        </w:rPr>
        <w:t>图 3　球化记录列表（查询条件、记录表格、分页）</w:t>
      </w:r>
    </w:p>
    <w:p w14:paraId="72545AF2"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2"/>
        </w:rPr>
        <w:t>想查某些记录时：</w:t>
      </w:r>
    </w:p>
    <w:p w14:paraId="21F901E8">
      <w:pPr>
        <w:spacing w:after="100" w:line="336" w:lineRule="auto"/>
        <w:ind w:left="170"/>
      </w:pPr>
      <w:r>
        <w:rPr>
          <w:rFonts w:ascii="微软雅黑" w:hAnsi="微软雅黑" w:eastAsia="微软雅黑"/>
          <w:b/>
          <w:color w:val="003399"/>
          <w:sz w:val="22"/>
        </w:rPr>
        <w:t>第 1 步　</w:t>
      </w:r>
      <w:r>
        <w:rPr>
          <w:rFonts w:ascii="微软雅黑" w:hAnsi="微软雅黑" w:eastAsia="微软雅黑"/>
          <w:b w:val="0"/>
          <w:sz w:val="22"/>
        </w:rPr>
        <w:t>“检测结果”下拉框选：全部 / 正常 / 异常。</w:t>
      </w:r>
    </w:p>
    <w:p w14:paraId="37C532EB">
      <w:pPr>
        <w:spacing w:after="100" w:line="336" w:lineRule="auto"/>
        <w:ind w:left="170"/>
      </w:pPr>
      <w:r>
        <w:rPr>
          <w:rFonts w:ascii="微软雅黑" w:hAnsi="微软雅黑" w:eastAsia="微软雅黑"/>
          <w:b/>
          <w:color w:val="003399"/>
          <w:sz w:val="22"/>
        </w:rPr>
        <w:t>第 2 步　</w:t>
      </w:r>
      <w:r>
        <w:rPr>
          <w:rFonts w:ascii="微软雅黑" w:hAnsi="微软雅黑" w:eastAsia="微软雅黑"/>
          <w:b w:val="0"/>
          <w:sz w:val="22"/>
        </w:rPr>
        <w:t>“处理状态”下拉框选：全部 / 已处理 / 未处理。</w:t>
      </w:r>
    </w:p>
    <w:p w14:paraId="2EB87599">
      <w:pPr>
        <w:spacing w:after="100" w:line="336" w:lineRule="auto"/>
        <w:ind w:left="170"/>
      </w:pPr>
      <w:r>
        <w:rPr>
          <w:rFonts w:ascii="微软雅黑" w:hAnsi="微软雅黑" w:eastAsia="微软雅黑"/>
          <w:b/>
          <w:color w:val="003399"/>
          <w:sz w:val="22"/>
        </w:rPr>
        <w:t>第 3 步　</w:t>
      </w:r>
      <w:r>
        <w:rPr>
          <w:rFonts w:ascii="微软雅黑" w:hAnsi="微软雅黑" w:eastAsia="微软雅黑"/>
          <w:b w:val="0"/>
          <w:sz w:val="22"/>
        </w:rPr>
        <w:t>点“查询”，列表就只剩符合条件的记录。</w:t>
      </w:r>
    </w:p>
    <w:p w14:paraId="6C0EE94E"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2"/>
        </w:rPr>
        <w:t>看列表时重点看“标准/实际球化时长”这一列：前面是标准值，后面是实际值，一眼就能看出这次球化达不达标。想细看某一条，点该行“查看详情”。</w:t>
      </w:r>
    </w:p>
    <w:p w14:paraId="2A4C213A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7"/>
        </w:rPr>
        <w:t>第 4 步：处理异常记录（重点）</w:t>
      </w:r>
    </w:p>
    <w:p w14:paraId="1273A72B"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2"/>
        </w:rPr>
        <w:t>入口：左侧菜单“异常记录”，或顶部导航栏的“异常记录”。这个页面自动只列机器判“异常”的记录。</w:t>
      </w:r>
    </w:p>
    <w:p w14:paraId="5F444D37">
      <w:pPr>
        <w:spacing w:before="120" w:after="40"/>
        <w:jc w:val="center"/>
      </w:pPr>
      <w:r>
        <w:drawing>
          <wp:inline distT="0" distB="0" distL="114300" distR="114300">
            <wp:extent cx="5543550" cy="3849370"/>
            <wp:effectExtent l="0" t="0" r="635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C7FC"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9"/>
        </w:rPr>
        <w:t>图 4　异常记录页面（自动只列出异常记录）</w:t>
      </w:r>
    </w:p>
    <w:p w14:paraId="13025BB5"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2"/>
        </w:rPr>
        <w:t>找到“未处理”的异常记录，点“查看详情”，在详情页做三件事：</w:t>
      </w:r>
    </w:p>
    <w:p w14:paraId="48C16BE2">
      <w:pPr>
        <w:spacing w:after="100" w:line="336" w:lineRule="auto"/>
        <w:ind w:left="170"/>
      </w:pPr>
      <w:r>
        <w:rPr>
          <w:rFonts w:ascii="微软雅黑" w:hAnsi="微软雅黑" w:eastAsia="微软雅黑"/>
          <w:b/>
          <w:color w:val="003399"/>
          <w:sz w:val="22"/>
        </w:rPr>
        <w:t>第 1 步　</w:t>
      </w:r>
      <w:r>
        <w:rPr>
          <w:rFonts w:ascii="微软雅黑" w:hAnsi="微软雅黑" w:eastAsia="微软雅黑"/>
          <w:b w:val="0"/>
          <w:sz w:val="22"/>
        </w:rPr>
        <w:t>看曲线：详情页最上面的“球化亮光分析曲线”，帮助判断异常原因。</w:t>
      </w:r>
    </w:p>
    <w:p w14:paraId="221E4EA1">
      <w:pPr>
        <w:spacing w:after="100" w:line="336" w:lineRule="auto"/>
        <w:ind w:left="170"/>
      </w:pPr>
      <w:r>
        <w:rPr>
          <w:rFonts w:ascii="微软雅黑" w:hAnsi="微软雅黑" w:eastAsia="微软雅黑"/>
          <w:b/>
          <w:color w:val="003399"/>
          <w:sz w:val="22"/>
        </w:rPr>
        <w:t>第 2 步　</w:t>
      </w:r>
      <w:r>
        <w:rPr>
          <w:rFonts w:ascii="微软雅黑" w:hAnsi="微软雅黑" w:eastAsia="微软雅黑"/>
          <w:b w:val="0"/>
          <w:sz w:val="22"/>
        </w:rPr>
        <w:t>人工复核：选“复核结果”，填“复核人”（必填）、“复核说明”（必填），点“提交复核”。</w:t>
      </w:r>
    </w:p>
    <w:p w14:paraId="190F317F">
      <w:pPr>
        <w:spacing w:after="100" w:line="336" w:lineRule="auto"/>
        <w:ind w:left="170"/>
      </w:pPr>
      <w:r>
        <w:rPr>
          <w:rFonts w:ascii="微软雅黑" w:hAnsi="微软雅黑" w:eastAsia="微软雅黑"/>
          <w:b/>
          <w:color w:val="003399"/>
          <w:sz w:val="22"/>
        </w:rPr>
        <w:t>第 3 步　</w:t>
      </w:r>
      <w:r>
        <w:rPr>
          <w:rFonts w:ascii="微软雅黑" w:hAnsi="微软雅黑" w:eastAsia="微软雅黑"/>
          <w:b w:val="0"/>
          <w:sz w:val="22"/>
        </w:rPr>
        <w:t>标记处理：现场处置完成后，填“处理人”，点“标记为已处理”。</w:t>
      </w:r>
    </w:p>
    <w:p w14:paraId="7245A1CD">
      <w:pPr>
        <w:spacing w:before="120" w:after="40"/>
        <w:jc w:val="center"/>
      </w:pPr>
      <w:r>
        <w:drawing>
          <wp:inline distT="0" distB="0" distL="114300" distR="114300">
            <wp:extent cx="5958840" cy="2576195"/>
            <wp:effectExtent l="0" t="0" r="1016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A9FD4"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9"/>
        </w:rPr>
        <w:t>图 5　未处理的记录详情（底部可填处理人、点“标记为已处理”）</w:t>
      </w:r>
    </w:p>
    <w:p w14:paraId="4C8CC98B">
      <w:pPr>
        <w:spacing w:before="120" w:after="40"/>
        <w:jc w:val="center"/>
      </w:pPr>
      <w:r>
        <w:drawing>
          <wp:inline distT="0" distB="0" distL="114300" distR="114300">
            <wp:extent cx="5969000" cy="2557145"/>
            <wp:effectExtent l="0" t="0" r="0" b="825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48AA8"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9"/>
        </w:rPr>
        <w:t>图 6　处理完成后的详情（复核记录、处理人、处理时间都留痕）</w:t>
      </w:r>
    </w:p>
    <w:p w14:paraId="1CC0DABA">
      <w:pPr>
        <w:spacing w:before="0" w:after="40" w:line="336" w:lineRule="auto"/>
      </w:pPr>
    </w:p>
    <w:p w14:paraId="17B0FED2">
      <w:pPr>
        <w:spacing w:after="80" w:line="336" w:lineRule="auto"/>
      </w:pPr>
      <w:r>
        <w:rPr>
          <w:rFonts w:ascii="微软雅黑" w:hAnsi="微软雅黑" w:eastAsia="微软雅黑"/>
          <w:b/>
          <w:color w:val="C62828"/>
          <w:sz w:val="22"/>
        </w:rPr>
        <w:t>三条红线（务必记住）：</w:t>
      </w:r>
    </w:p>
    <w:p w14:paraId="456C7CD2">
      <w:pPr>
        <w:spacing w:after="80" w:line="336" w:lineRule="auto"/>
        <w:ind w:left="283"/>
      </w:pPr>
      <w:r>
        <w:rPr>
          <w:rFonts w:ascii="微软雅黑" w:hAnsi="微软雅黑" w:eastAsia="微软雅黑"/>
          <w:b w:val="0"/>
          <w:color w:val="0050B3"/>
          <w:sz w:val="22"/>
        </w:rPr>
        <w:t xml:space="preserve">• </w:t>
      </w:r>
      <w:r>
        <w:rPr>
          <w:rFonts w:ascii="微软雅黑" w:hAnsi="微软雅黑" w:eastAsia="微软雅黑"/>
          <w:b w:val="0"/>
          <w:sz w:val="22"/>
        </w:rPr>
        <w:t>机器检测结果任何人不能改；你的复核结论单独保存，两者并存、不互相覆盖。</w:t>
      </w:r>
    </w:p>
    <w:p w14:paraId="5F96E637">
      <w:pPr>
        <w:spacing w:after="80" w:line="336" w:lineRule="auto"/>
        <w:ind w:left="283"/>
      </w:pPr>
      <w:r>
        <w:rPr>
          <w:rFonts w:ascii="微软雅黑" w:hAnsi="微软雅黑" w:eastAsia="微软雅黑"/>
          <w:b w:val="0"/>
          <w:color w:val="0050B3"/>
          <w:sz w:val="22"/>
        </w:rPr>
        <w:t xml:space="preserve">• </w:t>
      </w:r>
      <w:r>
        <w:rPr>
          <w:rFonts w:ascii="微软雅黑" w:hAnsi="微软雅黑" w:eastAsia="微软雅黑"/>
          <w:b w:val="0"/>
          <w:sz w:val="22"/>
        </w:rPr>
        <w:t>“复核”和“标记为已处理”是两件独立的事，各做各的，别混。</w:t>
      </w:r>
    </w:p>
    <w:p w14:paraId="55E463A0">
      <w:pPr>
        <w:spacing w:after="80" w:line="336" w:lineRule="auto"/>
        <w:ind w:left="283"/>
      </w:pPr>
      <w:r>
        <w:rPr>
          <w:rFonts w:ascii="微软雅黑" w:hAnsi="微软雅黑" w:eastAsia="微软雅黑"/>
          <w:b w:val="0"/>
          <w:color w:val="0050B3"/>
          <w:sz w:val="22"/>
        </w:rPr>
        <w:t xml:space="preserve">• </w:t>
      </w:r>
      <w:r>
        <w:rPr>
          <w:rFonts w:ascii="微软雅黑" w:hAnsi="微软雅黑" w:eastAsia="微软雅黑"/>
          <w:b w:val="0"/>
          <w:sz w:val="22"/>
        </w:rPr>
        <w:t>点了“标记为已处理”就不能撤销——点之前一定确认异常已经实际处理好。</w:t>
      </w:r>
    </w:p>
    <w:p w14:paraId="192BE59C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7"/>
        </w:rPr>
        <w:t>第 5 步：看统计（首页）</w:t>
      </w:r>
    </w:p>
    <w:p w14:paraId="25C30C90"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2"/>
        </w:rPr>
        <w:t>打开“首页”，四个数字一眼看全局：</w:t>
      </w:r>
    </w:p>
    <w:p w14:paraId="60F54413">
      <w:pPr>
        <w:spacing w:after="80" w:line="336" w:lineRule="auto"/>
        <w:ind w:left="283"/>
      </w:pPr>
      <w:r>
        <w:rPr>
          <w:rFonts w:ascii="微软雅黑" w:hAnsi="微软雅黑" w:eastAsia="微软雅黑"/>
          <w:b w:val="0"/>
          <w:color w:val="0050B3"/>
          <w:sz w:val="22"/>
        </w:rPr>
        <w:t xml:space="preserve">• </w:t>
      </w:r>
      <w:r>
        <w:rPr>
          <w:rFonts w:ascii="微软雅黑" w:hAnsi="微软雅黑" w:eastAsia="微软雅黑"/>
          <w:b w:val="0"/>
          <w:sz w:val="22"/>
        </w:rPr>
        <w:t>总记录数：一共检了多少次；</w:t>
      </w:r>
    </w:p>
    <w:p w14:paraId="3E6754EF">
      <w:pPr>
        <w:spacing w:after="80" w:line="336" w:lineRule="auto"/>
        <w:ind w:left="283"/>
      </w:pPr>
      <w:r>
        <w:rPr>
          <w:rFonts w:ascii="微软雅黑" w:hAnsi="微软雅黑" w:eastAsia="微软雅黑"/>
          <w:b w:val="0"/>
          <w:color w:val="0050B3"/>
          <w:sz w:val="22"/>
        </w:rPr>
        <w:t xml:space="preserve">• </w:t>
      </w:r>
      <w:r>
        <w:rPr>
          <w:rFonts w:ascii="微软雅黑" w:hAnsi="微软雅黑" w:eastAsia="微软雅黑"/>
          <w:b w:val="0"/>
          <w:sz w:val="22"/>
        </w:rPr>
        <w:t>异常记录：机器判异常的次数（红色）；</w:t>
      </w:r>
    </w:p>
    <w:p w14:paraId="5A6FF7A7">
      <w:pPr>
        <w:spacing w:after="80" w:line="336" w:lineRule="auto"/>
        <w:ind w:left="283"/>
      </w:pPr>
      <w:r>
        <w:rPr>
          <w:rFonts w:ascii="微软雅黑" w:hAnsi="微软雅黑" w:eastAsia="微软雅黑"/>
          <w:b w:val="0"/>
          <w:color w:val="0050B3"/>
          <w:sz w:val="22"/>
        </w:rPr>
        <w:t xml:space="preserve">• </w:t>
      </w:r>
      <w:r>
        <w:rPr>
          <w:rFonts w:ascii="微软雅黑" w:hAnsi="微软雅黑" w:eastAsia="微软雅黑"/>
          <w:b w:val="0"/>
          <w:sz w:val="22"/>
        </w:rPr>
        <w:t>已处理：处理完的次数（绿色）；</w:t>
      </w:r>
    </w:p>
    <w:p w14:paraId="1E4F6A94">
      <w:pPr>
        <w:spacing w:after="80" w:line="336" w:lineRule="auto"/>
        <w:ind w:left="283"/>
      </w:pPr>
      <w:r>
        <w:rPr>
          <w:rFonts w:ascii="微软雅黑" w:hAnsi="微软雅黑" w:eastAsia="微软雅黑"/>
          <w:b w:val="0"/>
          <w:color w:val="0050B3"/>
          <w:sz w:val="22"/>
        </w:rPr>
        <w:t xml:space="preserve">• </w:t>
      </w:r>
      <w:r>
        <w:rPr>
          <w:rFonts w:ascii="微软雅黑" w:hAnsi="微软雅黑" w:eastAsia="微软雅黑"/>
          <w:b w:val="0"/>
          <w:sz w:val="22"/>
        </w:rPr>
        <w:t>未处理：还没处理的次数（橙色）。</w:t>
      </w:r>
    </w:p>
    <w:p w14:paraId="13F92D2E"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2"/>
        </w:rPr>
        <w:t>班组长重点盯一个数：让“未处理”尽快变成 0。</w:t>
      </w:r>
    </w:p>
    <w:p w14:paraId="2B9374E5">
      <w:pPr>
        <w:spacing w:before="120" w:after="40"/>
        <w:jc w:val="center"/>
      </w:pPr>
      <w:r>
        <w:drawing>
          <wp:inline distT="0" distB="0" distL="114300" distR="114300">
            <wp:extent cx="5543550" cy="3849370"/>
            <wp:effectExtent l="0" t="0" r="635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DD88"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9"/>
        </w:rPr>
        <w:t>图 7　首页统计概览（四个统计数字 + 最近检测记录）</w:t>
      </w:r>
    </w:p>
    <w:p w14:paraId="3AC74ABB">
      <w:pPr>
        <w:pStyle w:val="3"/>
        <w:spacing w:before="360" w:after="160"/>
      </w:pPr>
      <w:r>
        <w:rPr>
          <w:rFonts w:ascii="微软雅黑" w:hAnsi="微软雅黑" w:eastAsia="微软雅黑"/>
          <w:b/>
          <w:color w:val="003399"/>
          <w:sz w:val="34"/>
        </w:rPr>
        <w:t>2　遇到问题快速查表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53A39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82" w:type="dxa"/>
            <w:shd w:val="clear" w:color="auto" w:fill="003399"/>
          </w:tcPr>
          <w:p w14:paraId="559983D1"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遇到什么情况</w:t>
            </w:r>
          </w:p>
        </w:tc>
        <w:tc>
          <w:tcPr>
            <w:tcW w:w="4649" w:type="dxa"/>
            <w:shd w:val="clear" w:color="auto" w:fill="003399"/>
          </w:tcPr>
          <w:p w14:paraId="2D5A9E66"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怎么办</w:t>
            </w:r>
          </w:p>
        </w:tc>
      </w:tr>
      <w:tr w14:paraId="18FB2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</w:tcPr>
          <w:p w14:paraId="6FC69D69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想自己手工新增一条记录，可以吗？</w:t>
            </w:r>
          </w:p>
        </w:tc>
        <w:tc>
          <w:tcPr>
            <w:tcW w:w="4649" w:type="dxa"/>
          </w:tcPr>
          <w:p w14:paraId="147C0CA9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非必要不要新增。数据正常由检测模块自动推送；确需补录时再新增，先确认系统里没有这条记录</w:t>
            </w:r>
          </w:p>
        </w:tc>
      </w:tr>
      <w:tr w14:paraId="1E8B6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shd w:val="clear" w:color="auto" w:fill="F2F7FC"/>
          </w:tcPr>
          <w:p w14:paraId="755CDEDD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摄像头窗口显示“等待视频流接入”</w:t>
            </w:r>
          </w:p>
        </w:tc>
        <w:tc>
          <w:tcPr>
            <w:tcW w:w="4649" w:type="dxa"/>
            <w:shd w:val="clear" w:color="auto" w:fill="F2F7FC"/>
          </w:tcPr>
          <w:p w14:paraId="472618A4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摄像头还没连上，不用操作，接上后会自动显示画面</w:t>
            </w:r>
          </w:p>
        </w:tc>
      </w:tr>
      <w:tr w14:paraId="535E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</w:tcPr>
          <w:p w14:paraId="4E9AAD52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右上角显示“系统离线”或一直“连接中”</w:t>
            </w:r>
          </w:p>
        </w:tc>
        <w:tc>
          <w:tcPr>
            <w:tcW w:w="4649" w:type="dxa"/>
          </w:tcPr>
          <w:p w14:paraId="456D04AB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后端服务没启动，联系 IT 人员</w:t>
            </w:r>
          </w:p>
        </w:tc>
      </w:tr>
      <w:tr w14:paraId="36144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shd w:val="clear" w:color="auto" w:fill="F2F7FC"/>
          </w:tcPr>
          <w:p w14:paraId="089D748E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页面提示“无法连接后端服务”</w:t>
            </w:r>
          </w:p>
        </w:tc>
        <w:tc>
          <w:tcPr>
            <w:tcW w:w="4649" w:type="dxa"/>
            <w:shd w:val="clear" w:color="auto" w:fill="F2F7FC"/>
          </w:tcPr>
          <w:p w14:paraId="44416352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联系 IT 人员检查服务</w:t>
            </w:r>
          </w:p>
        </w:tc>
      </w:tr>
      <w:tr w14:paraId="71324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</w:tcPr>
          <w:p w14:paraId="13ECC2C0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新增时提示“请选择有效的 JPG 图片”</w:t>
            </w:r>
          </w:p>
        </w:tc>
        <w:tc>
          <w:tcPr>
            <w:tcW w:w="4649" w:type="dxa"/>
          </w:tcPr>
          <w:p w14:paraId="26F12F06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图片格式不对，换成 JPG 图片再传</w:t>
            </w:r>
          </w:p>
        </w:tc>
      </w:tr>
      <w:tr w14:paraId="058A6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shd w:val="clear" w:color="auto" w:fill="F2F7FC"/>
          </w:tcPr>
          <w:p w14:paraId="3A680338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提交复核时提示“请输入复核人”“请输入复核说明”</w:t>
            </w:r>
          </w:p>
        </w:tc>
        <w:tc>
          <w:tcPr>
            <w:tcW w:w="4649" w:type="dxa"/>
            <w:shd w:val="clear" w:color="auto" w:fill="F2F7FC"/>
          </w:tcPr>
          <w:p w14:paraId="5298E734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这两项是必填的，填上再点提交</w:t>
            </w:r>
          </w:p>
        </w:tc>
      </w:tr>
      <w:tr w14:paraId="110E1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</w:tcPr>
          <w:p w14:paraId="2D41DF7E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机器判异常，能不能改成正常？</w:t>
            </w:r>
          </w:p>
        </w:tc>
        <w:tc>
          <w:tcPr>
            <w:tcW w:w="4649" w:type="dxa"/>
          </w:tcPr>
          <w:p w14:paraId="64FB16DA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不能。机器结果永久保留，复核结论单独保存</w:t>
            </w:r>
          </w:p>
        </w:tc>
      </w:tr>
      <w:tr w14:paraId="61C7B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shd w:val="clear" w:color="auto" w:fill="F2F7FC"/>
          </w:tcPr>
          <w:p w14:paraId="421558CB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误点了“标记为已处理”能撤销吗？</w:t>
            </w:r>
          </w:p>
        </w:tc>
        <w:tc>
          <w:tcPr>
            <w:tcW w:w="4649" w:type="dxa"/>
            <w:shd w:val="clear" w:color="auto" w:fill="F2F7FC"/>
          </w:tcPr>
          <w:p w14:paraId="6000A783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不能，系统不可回退，请联系工艺技术人员/IT 处理</w:t>
            </w:r>
          </w:p>
        </w:tc>
      </w:tr>
      <w:tr w14:paraId="589A9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</w:tcPr>
          <w:p w14:paraId="4BB2C789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想改球化时间标准</w:t>
            </w:r>
          </w:p>
        </w:tc>
        <w:tc>
          <w:tcPr>
            <w:tcW w:w="4649" w:type="dxa"/>
          </w:tcPr>
          <w:p w14:paraId="17E6D0CD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“检测标准”页面，一般由工艺技术人员操作</w:t>
            </w:r>
          </w:p>
        </w:tc>
      </w:tr>
    </w:tbl>
    <w:p w14:paraId="28141634">
      <w:pPr>
        <w:pStyle w:val="3"/>
        <w:spacing w:before="360" w:after="160"/>
      </w:pPr>
      <w:r>
        <w:rPr>
          <w:rFonts w:ascii="微软雅黑" w:hAnsi="微软雅黑" w:eastAsia="微软雅黑"/>
          <w:b/>
          <w:color w:val="003399"/>
          <w:sz w:val="34"/>
        </w:rPr>
        <w:t>3　出问题了找谁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5C1F1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9" w:type="dxa"/>
            <w:shd w:val="clear" w:color="auto" w:fill="003399"/>
          </w:tcPr>
          <w:p w14:paraId="73D49D3A"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情况</w:t>
            </w:r>
          </w:p>
        </w:tc>
        <w:tc>
          <w:tcPr>
            <w:tcW w:w="3402" w:type="dxa"/>
            <w:shd w:val="clear" w:color="auto" w:fill="003399"/>
          </w:tcPr>
          <w:p w14:paraId="7E069180"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找谁</w:t>
            </w:r>
          </w:p>
        </w:tc>
      </w:tr>
      <w:tr w14:paraId="6B083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9" w:type="dxa"/>
          </w:tcPr>
          <w:p w14:paraId="7792253B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页面打不开 / 数据不刷新 / 摄像头没画面</w:t>
            </w:r>
          </w:p>
        </w:tc>
        <w:tc>
          <w:tcPr>
            <w:tcW w:w="3402" w:type="dxa"/>
          </w:tcPr>
          <w:p w14:paraId="04F9CCBC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IT 系统管理员</w:t>
            </w:r>
          </w:p>
        </w:tc>
      </w:tr>
      <w:tr w14:paraId="63477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9" w:type="dxa"/>
            <w:shd w:val="clear" w:color="auto" w:fill="F2F7FC"/>
          </w:tcPr>
          <w:p w14:paraId="5BA7CA0E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对检测结果有争议 / 要调整球化标准</w:t>
            </w:r>
          </w:p>
        </w:tc>
        <w:tc>
          <w:tcPr>
            <w:tcW w:w="3402" w:type="dxa"/>
            <w:shd w:val="clear" w:color="auto" w:fill="F2F7FC"/>
          </w:tcPr>
          <w:p w14:paraId="67FDB351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工艺 / 质量技术人员</w:t>
            </w:r>
          </w:p>
        </w:tc>
      </w:tr>
      <w:tr w14:paraId="1291A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9" w:type="dxa"/>
          </w:tcPr>
          <w:p w14:paraId="23A9E83B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其他系统问题</w:t>
            </w:r>
          </w:p>
        </w:tc>
        <w:tc>
          <w:tcPr>
            <w:tcW w:w="3402" w:type="dxa"/>
          </w:tcPr>
          <w:p w14:paraId="4EC9071F">
            <w:pPr>
              <w:spacing w:before="40" w:after="40" w:line="312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先报班组长，再由班组长联系项目系统管理员</w:t>
            </w:r>
          </w:p>
        </w:tc>
      </w:tr>
    </w:tbl>
    <w:p w14:paraId="12F29ECC">
      <w:pPr>
        <w:spacing w:before="0" w:after="120" w:line="336" w:lineRule="auto"/>
      </w:pPr>
      <w:r>
        <w:rPr>
          <w:rFonts w:ascii="微软雅黑" w:hAnsi="微软雅黑" w:eastAsia="微软雅黑"/>
          <w:b w:val="0"/>
          <w:color w:val="777777"/>
          <w:sz w:val="20"/>
        </w:rPr>
        <w:t>（具体姓名和联系电话可由班组长填写后发到班组。）</w:t>
      </w:r>
    </w:p>
    <w:p w14:paraId="35DD1AFD">
      <w:pPr>
        <w:spacing w:before="0" w:after="120" w:line="336" w:lineRule="auto"/>
      </w:pPr>
    </w:p>
    <w:p w14:paraId="3D56DED7">
      <w:pPr>
        <w:spacing w:before="0" w:after="120" w:line="336" w:lineRule="auto"/>
      </w:pPr>
      <w:r>
        <w:rPr>
          <w:rFonts w:ascii="微软雅黑" w:hAnsi="微软雅黑" w:eastAsia="微软雅黑"/>
          <w:b w:val="0"/>
          <w:color w:val="777777"/>
          <w:sz w:val="21"/>
        </w:rPr>
        <w:t>需要查更详细的说明，请看配套文档《AI球化检测系统用户培训手册（详细版）》。</w:t>
      </w:r>
    </w:p>
    <w:p w14:paraId="18020EAA">
      <w:pPr>
        <w:spacing w:before="0" w:after="120" w:line="336" w:lineRule="auto"/>
        <w:jc w:val="center"/>
      </w:pPr>
      <w:r>
        <w:rPr>
          <w:rFonts w:ascii="微软雅黑" w:hAnsi="微软雅黑" w:eastAsia="微软雅黑"/>
          <w:b w:val="0"/>
          <w:color w:val="777777"/>
          <w:sz w:val="20"/>
        </w:rPr>
        <w:t>—— 手册完 ——</w:t>
      </w:r>
    </w:p>
    <w:sectPr>
      <w:footerReference r:id="rId5" w:type="default"/>
      <w:pgSz w:w="11906" w:h="16838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D1E8F">
    <w:pPr>
      <w:pStyle w:val="24"/>
      <w:jc w:val="center"/>
    </w:pPr>
    <w:r>
      <w:rPr>
        <w:rFonts w:ascii="微软雅黑" w:hAnsi="微软雅黑" w:eastAsia="微软雅黑"/>
        <w:b w:val="0"/>
        <w:color w:val="777777"/>
        <w:sz w:val="18"/>
      </w:rPr>
      <w:t xml:space="preserve">AI球化检测系统一线操作简明手册（精简版）　·　第 </w:t>
    </w:r>
    <w:r>
      <w:rPr>
        <w:rFonts w:ascii="微软雅黑" w:hAnsi="微软雅黑" w:eastAsia="微软雅黑"/>
        <w:b w:val="0"/>
        <w:color w:val="777777"/>
        <w:sz w:val="18"/>
      </w:rPr>
      <w:fldChar w:fldCharType="begin"/>
    </w:r>
    <w:r>
      <w:rPr>
        <w:rFonts w:ascii="微软雅黑" w:hAnsi="微软雅黑" w:eastAsia="微软雅黑"/>
        <w:b w:val="0"/>
        <w:color w:val="777777"/>
        <w:sz w:val="18"/>
      </w:rPr>
      <w:instrText xml:space="preserve">PAGE</w:instrText>
    </w:r>
    <w:r>
      <w:rPr>
        <w:rFonts w:ascii="微软雅黑" w:hAnsi="微软雅黑" w:eastAsia="微软雅黑"/>
        <w:b w:val="0"/>
        <w:color w:val="777777"/>
        <w:sz w:val="18"/>
      </w:rPr>
      <w:fldChar w:fldCharType="end"/>
    </w:r>
    <w:r>
      <w:rPr>
        <w:rFonts w:ascii="微软雅黑" w:hAnsi="微软雅黑" w:eastAsia="微软雅黑"/>
        <w:b w:val="0"/>
        <w:color w:val="777777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AB7817"/>
    <w:rsid w:val="20D236AA"/>
    <w:rsid w:val="791552B3"/>
    <w:rsid w:val="791E2A54"/>
    <w:rsid w:val="7EC1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2394</Words>
  <Characters>2431</Characters>
  <Lines>0</Lines>
  <Paragraphs>0</Paragraphs>
  <TotalTime>3</TotalTime>
  <ScaleCrop>false</ScaleCrop>
  <LinksUpToDate>false</LinksUpToDate>
  <CharactersWithSpaces>2567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2026-10-10T14:18:00Z</dcterms:created>
  <dc:creator>炁</dc:creator>
  <cp:lastModifiedBy>炁</cp:lastModifiedBy>
  <dcterms:modified xsi:type="dcterms:W3CDTF">2026-10-10T06:29:36Z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eyJoZGlkIjoiYjg3ZTkyODM0ZjNhY2U5N2RiYzBiMDZiMTM3N2IyNmUiLCJ1c2VySWQiOiIxNjMyOTc0NjYzIn0=</vt:lpwstr>
  </property>
  <property fmtid="{D5CDD505-2E9C-101B-9397-08002B2CF9AE}" pid="3" name="KSOProductBuildVer">
    <vt:lpwstr>2052-12.1.0.28505</vt:lpwstr>
  </property>
  <property fmtid="{D5CDD505-2E9C-101B-9397-08002B2CF9AE}" pid="4" name="ICV">
    <vt:lpwstr>5713C0A2D317486985F465EFAA3DB3A5_12</vt:lpwstr>
  </property>
</Properties>
</file>